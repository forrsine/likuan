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F33D3E">
      <w:pPr>
        <w:pStyle w:val="31"/>
        <w:jc w:val="center"/>
      </w:pPr>
      <w:r>
        <w:rPr>
          <w:color w:val="000000"/>
        </w:rPr>
        <w:t>正则表达式引擎最终汇报讲稿</w:t>
      </w:r>
    </w:p>
    <w:p w14:paraId="1B2EDD0A">
      <w:pPr>
        <w:pStyle w:val="3"/>
      </w:pPr>
      <w:bookmarkStart w:id="0" w:name="_GoBack"/>
      <w:bookmarkEnd w:id="0"/>
      <w:r>
        <w:t>1. 题目介绍</w:t>
      </w:r>
    </w:p>
    <w:p w14:paraId="22EF60F3">
      <w:r>
        <w:t>本项目使用 C17 从零实现一个正则表达式引擎，不调用现成 regex 库。系统主线是：正则表达式先经过词法分析生成 token，再由递归下降语法分析生成 AST，之后使用 Thompson 构造生成 NFA，再转换为 DFA，并使用 Hopcroft 算法完成最小化。</w:t>
      </w:r>
    </w:p>
    <w:p w14:paraId="644D6D4D">
      <w:pPr>
        <w:pStyle w:val="16"/>
      </w:pPr>
      <w:r>
        <w:rPr>
          <w:rFonts w:ascii="微软雅黑" w:hAnsi="微软雅黑" w:eastAsia="微软雅黑"/>
        </w:rPr>
        <w:t>支持普通字符、字符类、括号、选择、连接、*, +, ?, {m}, {m,}, {m,n}、锚点和常用转义。</w:t>
      </w:r>
    </w:p>
    <w:p w14:paraId="33530C69">
      <w:pPr>
        <w:pStyle w:val="16"/>
      </w:pPr>
      <w:r>
        <w:rPr>
          <w:rFonts w:ascii="微软雅黑" w:hAnsi="微软雅黑" w:eastAsia="微软雅黑"/>
        </w:rPr>
        <w:t>提供 regex_compile、regex_search、regex_match、regex_findall、regex_get_stats 等接口。</w:t>
      </w:r>
    </w:p>
    <w:p w14:paraId="6FB3820F">
      <w:pPr>
        <w:pStyle w:val="16"/>
      </w:pPr>
      <w:r>
        <w:rPr>
          <w:rFonts w:ascii="微软雅黑" w:hAnsi="微软雅黑" w:eastAsia="微软雅黑"/>
        </w:rPr>
        <w:t>同时提供 token、AST、NFA、DFA、DOT 导出和 benchmark 工具，便于调试、演示和分析。</w:t>
      </w:r>
    </w:p>
    <w:p w14:paraId="4BA6F413">
      <w:pPr>
        <w:pStyle w:val="3"/>
      </w:pPr>
      <w:r>
        <w:t>2. 开发计划与当前进展</w:t>
      </w:r>
    </w:p>
    <w:p w14:paraId="54628152">
      <w:r>
        <w:t>项目已经从需求分析推进到最终演示阶段。当前 lexer、parser、AST、NFA、DFA、MinDFA、捕获组、DOT 可视化、性能测试和命令行工具都已完成，Windows 原生环境可以直接构建和演示。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1229"/>
        <w:gridCol w:w="4894"/>
        <w:gridCol w:w="1557"/>
      </w:tblGrid>
      <w:tr w14:paraId="0F53E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shd w:val="clear" w:color="auto" w:fill="000000"/>
            <w:vAlign w:val="center"/>
          </w:tcPr>
          <w:p w14:paraId="1693E6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阶段</w:t>
            </w:r>
          </w:p>
        </w:tc>
        <w:tc>
          <w:tcPr>
            <w:tcW w:w="1247" w:type="dxa"/>
            <w:shd w:val="clear" w:color="auto" w:fill="000000"/>
            <w:vAlign w:val="center"/>
          </w:tcPr>
          <w:p w14:paraId="4DFCA6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时间</w:t>
            </w:r>
          </w:p>
        </w:tc>
        <w:tc>
          <w:tcPr>
            <w:tcW w:w="4989" w:type="dxa"/>
            <w:shd w:val="clear" w:color="auto" w:fill="000000"/>
            <w:vAlign w:val="center"/>
          </w:tcPr>
          <w:p w14:paraId="3D1F6C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主要工作</w:t>
            </w:r>
          </w:p>
        </w:tc>
        <w:tc>
          <w:tcPr>
            <w:tcW w:w="1587" w:type="dxa"/>
            <w:shd w:val="clear" w:color="auto" w:fill="000000"/>
            <w:vAlign w:val="center"/>
          </w:tcPr>
          <w:p w14:paraId="3F9640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当前状态</w:t>
            </w:r>
          </w:p>
        </w:tc>
      </w:tr>
      <w:tr w14:paraId="65CD9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0FE087A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需求分析</w:t>
            </w:r>
          </w:p>
        </w:tc>
        <w:tc>
          <w:tcPr>
            <w:tcW w:w="1247" w:type="dxa"/>
            <w:vAlign w:val="center"/>
          </w:tcPr>
          <w:p w14:paraId="6EAB8DD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第1天</w:t>
            </w:r>
          </w:p>
        </w:tc>
        <w:tc>
          <w:tcPr>
            <w:tcW w:w="4989" w:type="dxa"/>
            <w:vAlign w:val="center"/>
          </w:tcPr>
          <w:p w14:paraId="0B35AC3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读题、资料查阅、系统设计</w:t>
            </w:r>
          </w:p>
        </w:tc>
        <w:tc>
          <w:tcPr>
            <w:tcW w:w="1587" w:type="dxa"/>
            <w:vAlign w:val="center"/>
          </w:tcPr>
          <w:p w14:paraId="3BBCE6E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已完成</w:t>
            </w:r>
          </w:p>
        </w:tc>
      </w:tr>
      <w:tr w14:paraId="3AA65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2CB094A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工程骨架</w:t>
            </w:r>
          </w:p>
        </w:tc>
        <w:tc>
          <w:tcPr>
            <w:tcW w:w="1247" w:type="dxa"/>
            <w:vAlign w:val="center"/>
          </w:tcPr>
          <w:p w14:paraId="0378B39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第2天</w:t>
            </w:r>
          </w:p>
        </w:tc>
        <w:tc>
          <w:tcPr>
            <w:tcW w:w="4989" w:type="dxa"/>
            <w:vAlign w:val="center"/>
          </w:tcPr>
          <w:p w14:paraId="699BD49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C17、CMake、目录和测试入口</w:t>
            </w:r>
          </w:p>
        </w:tc>
        <w:tc>
          <w:tcPr>
            <w:tcW w:w="1587" w:type="dxa"/>
            <w:vAlign w:val="center"/>
          </w:tcPr>
          <w:p w14:paraId="2137692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已完成</w:t>
            </w:r>
          </w:p>
        </w:tc>
      </w:tr>
      <w:tr w14:paraId="6B46D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39F2437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解析器</w:t>
            </w:r>
          </w:p>
        </w:tc>
        <w:tc>
          <w:tcPr>
            <w:tcW w:w="1247" w:type="dxa"/>
            <w:vAlign w:val="center"/>
          </w:tcPr>
          <w:p w14:paraId="383133B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第3-4天</w:t>
            </w:r>
          </w:p>
        </w:tc>
        <w:tc>
          <w:tcPr>
            <w:tcW w:w="4989" w:type="dxa"/>
            <w:vAlign w:val="center"/>
          </w:tcPr>
          <w:p w14:paraId="42D0497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Lexer、Parser、AST、错误定位</w:t>
            </w:r>
          </w:p>
        </w:tc>
        <w:tc>
          <w:tcPr>
            <w:tcW w:w="1587" w:type="dxa"/>
            <w:vAlign w:val="center"/>
          </w:tcPr>
          <w:p w14:paraId="2DD3776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已完成</w:t>
            </w:r>
          </w:p>
        </w:tc>
      </w:tr>
      <w:tr w14:paraId="755E1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78FE018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NFA</w:t>
            </w:r>
          </w:p>
        </w:tc>
        <w:tc>
          <w:tcPr>
            <w:tcW w:w="1247" w:type="dxa"/>
            <w:vAlign w:val="center"/>
          </w:tcPr>
          <w:p w14:paraId="2124CC1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第5天</w:t>
            </w:r>
          </w:p>
        </w:tc>
        <w:tc>
          <w:tcPr>
            <w:tcW w:w="4989" w:type="dxa"/>
            <w:vAlign w:val="center"/>
          </w:tcPr>
          <w:p w14:paraId="509FA6D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Thompson 构造、状态转移表、基础匹配</w:t>
            </w:r>
          </w:p>
        </w:tc>
        <w:tc>
          <w:tcPr>
            <w:tcW w:w="1587" w:type="dxa"/>
            <w:vAlign w:val="center"/>
          </w:tcPr>
          <w:p w14:paraId="1466769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已完成</w:t>
            </w:r>
          </w:p>
        </w:tc>
      </w:tr>
      <w:tr w14:paraId="60C9C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468F7F4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DFA</w:t>
            </w:r>
          </w:p>
        </w:tc>
        <w:tc>
          <w:tcPr>
            <w:tcW w:w="1247" w:type="dxa"/>
            <w:vAlign w:val="center"/>
          </w:tcPr>
          <w:p w14:paraId="67D1EF6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第6-7天</w:t>
            </w:r>
          </w:p>
        </w:tc>
        <w:tc>
          <w:tcPr>
            <w:tcW w:w="4989" w:type="dxa"/>
            <w:vAlign w:val="center"/>
          </w:tcPr>
          <w:p w14:paraId="0FB11D3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子集构造、字符压缩、DFA 执行</w:t>
            </w:r>
          </w:p>
        </w:tc>
        <w:tc>
          <w:tcPr>
            <w:tcW w:w="1587" w:type="dxa"/>
            <w:vAlign w:val="center"/>
          </w:tcPr>
          <w:p w14:paraId="179CDB5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已完成</w:t>
            </w:r>
          </w:p>
        </w:tc>
      </w:tr>
      <w:tr w14:paraId="435BA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5484B87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最小化</w:t>
            </w:r>
          </w:p>
        </w:tc>
        <w:tc>
          <w:tcPr>
            <w:tcW w:w="1247" w:type="dxa"/>
            <w:vAlign w:val="center"/>
          </w:tcPr>
          <w:p w14:paraId="049BAAD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第8天</w:t>
            </w:r>
          </w:p>
        </w:tc>
        <w:tc>
          <w:tcPr>
            <w:tcW w:w="4989" w:type="dxa"/>
            <w:vAlign w:val="center"/>
          </w:tcPr>
          <w:p w14:paraId="318B7FB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Hopcroft 分区精化</w:t>
            </w:r>
          </w:p>
        </w:tc>
        <w:tc>
          <w:tcPr>
            <w:tcW w:w="1587" w:type="dxa"/>
            <w:vAlign w:val="center"/>
          </w:tcPr>
          <w:p w14:paraId="299C87C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已完成</w:t>
            </w:r>
          </w:p>
        </w:tc>
      </w:tr>
      <w:tr w14:paraId="536B5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0FFEEB2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捕获与集成</w:t>
            </w:r>
          </w:p>
        </w:tc>
        <w:tc>
          <w:tcPr>
            <w:tcW w:w="1247" w:type="dxa"/>
            <w:vAlign w:val="center"/>
          </w:tcPr>
          <w:p w14:paraId="0F25FF1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第9天</w:t>
            </w:r>
          </w:p>
        </w:tc>
        <w:tc>
          <w:tcPr>
            <w:tcW w:w="4989" w:type="dxa"/>
            <w:vAlign w:val="center"/>
          </w:tcPr>
          <w:p w14:paraId="6699DBB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捕获组回填、CLI/API 集成</w:t>
            </w:r>
          </w:p>
        </w:tc>
        <w:tc>
          <w:tcPr>
            <w:tcW w:w="1587" w:type="dxa"/>
            <w:vAlign w:val="center"/>
          </w:tcPr>
          <w:p w14:paraId="1862C09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已完成</w:t>
            </w:r>
          </w:p>
        </w:tc>
      </w:tr>
      <w:tr w14:paraId="311C0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774A2BA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测试与性能</w:t>
            </w:r>
          </w:p>
        </w:tc>
        <w:tc>
          <w:tcPr>
            <w:tcW w:w="1247" w:type="dxa"/>
            <w:vAlign w:val="center"/>
          </w:tcPr>
          <w:p w14:paraId="1B079B2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第10-12天</w:t>
            </w:r>
          </w:p>
        </w:tc>
        <w:tc>
          <w:tcPr>
            <w:tcW w:w="4989" w:type="dxa"/>
            <w:vAlign w:val="center"/>
          </w:tcPr>
          <w:p w14:paraId="09C0760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压力测试、对照测试、DOT、benchmark</w:t>
            </w:r>
          </w:p>
        </w:tc>
        <w:tc>
          <w:tcPr>
            <w:tcW w:w="1587" w:type="dxa"/>
            <w:vAlign w:val="center"/>
          </w:tcPr>
          <w:p w14:paraId="454073D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已完成</w:t>
            </w:r>
          </w:p>
        </w:tc>
      </w:tr>
      <w:tr w14:paraId="16DB0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2C88A02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收尾与答辩</w:t>
            </w:r>
          </w:p>
        </w:tc>
        <w:tc>
          <w:tcPr>
            <w:tcW w:w="1247" w:type="dxa"/>
            <w:vAlign w:val="center"/>
          </w:tcPr>
          <w:p w14:paraId="79481BA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第13-14天</w:t>
            </w:r>
          </w:p>
        </w:tc>
        <w:tc>
          <w:tcPr>
            <w:tcW w:w="4989" w:type="dxa"/>
            <w:vAlign w:val="center"/>
          </w:tcPr>
          <w:p w14:paraId="4EDCD04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演示脚本、PPT、最终报告</w:t>
            </w:r>
          </w:p>
        </w:tc>
        <w:tc>
          <w:tcPr>
            <w:tcW w:w="1587" w:type="dxa"/>
            <w:vAlign w:val="center"/>
          </w:tcPr>
          <w:p w14:paraId="073E81A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已完成</w:t>
            </w:r>
          </w:p>
        </w:tc>
      </w:tr>
    </w:tbl>
    <w:p w14:paraId="79CE08E1">
      <w:pPr>
        <w:pStyle w:val="3"/>
      </w:pPr>
      <w:r>
        <w:t>3. 成员分工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3"/>
        <w:gridCol w:w="7849"/>
      </w:tblGrid>
      <w:tr w14:paraId="4D3B5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000000"/>
            <w:vAlign w:val="center"/>
          </w:tcPr>
          <w:p w14:paraId="7CF31F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成员</w:t>
            </w:r>
          </w:p>
        </w:tc>
        <w:tc>
          <w:tcPr>
            <w:tcW w:w="7994" w:type="dxa"/>
            <w:shd w:val="clear" w:color="auto" w:fill="000000"/>
            <w:vAlign w:val="center"/>
          </w:tcPr>
          <w:p w14:paraId="67F7C8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主要提交与负责内容</w:t>
            </w:r>
          </w:p>
        </w:tc>
      </w:tr>
      <w:tr w14:paraId="116C9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 w14:paraId="0C9E3D0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谢鑫</w:t>
            </w:r>
          </w:p>
        </w:tc>
        <w:tc>
          <w:tcPr>
            <w:tcW w:w="7994" w:type="dxa"/>
            <w:vAlign w:val="center"/>
          </w:tcPr>
          <w:p w14:paraId="6A65F3B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负责整体工程主线与最终收尾，包括项目骨架、lexer/parser/AST、DFA 与 Hopcroft 最小化、统一 API、压力测试与 benchmark、DOT 可视化、Windows 构建脚本、演示脚本和最终答辩材料整理。</w:t>
            </w:r>
          </w:p>
        </w:tc>
      </w:tr>
      <w:tr w14:paraId="40C14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 w14:paraId="68E4018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余景康</w:t>
            </w:r>
          </w:p>
        </w:tc>
        <w:tc>
          <w:tcPr>
            <w:tcW w:w="7994" w:type="dxa"/>
            <w:vAlign w:val="center"/>
          </w:tcPr>
          <w:p w14:paraId="25C1979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负责题目/设计文档补充、NFA 与 matcher 逻辑拆分、捕获组位置返回、转义序列 \D \W \S 支持、README/进度维护、VS Code 调试与任务配置，以及汇报文档/PPT 的补充更新。</w:t>
            </w:r>
          </w:p>
        </w:tc>
      </w:tr>
      <w:tr w14:paraId="04BB0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 w14:paraId="62CEDED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共同完成</w:t>
            </w:r>
          </w:p>
        </w:tc>
        <w:tc>
          <w:tcPr>
            <w:tcW w:w="7994" w:type="dxa"/>
            <w:vAlign w:val="center"/>
          </w:tcPr>
          <w:p w14:paraId="0A8D937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两人共同完成需求分析、阶段性联调、功能验证、材料整理与现场汇报准备。</w:t>
            </w:r>
          </w:p>
        </w:tc>
      </w:tr>
    </w:tbl>
    <w:p w14:paraId="5D19F8A4">
      <w:pPr>
        <w:pStyle w:val="3"/>
      </w:pPr>
      <w:r>
        <w:t>4. 遇到的问题</w:t>
      </w:r>
    </w:p>
    <w:p w14:paraId="7139A4C1">
      <w:pPr>
        <w:pStyle w:val="14"/>
      </w:pPr>
      <w:r>
        <w:rPr>
          <w:rFonts w:ascii="微软雅黑" w:hAnsi="微软雅黑" w:eastAsia="微软雅黑"/>
        </w:rPr>
        <w:t>正则表达式没有显式连接符，直接从左到右处理会得到错误语法结构。解决方法是使用递归下降解析器，并明确重复 &gt; 连接 &gt; 选择的优先级。</w:t>
      </w:r>
    </w:p>
    <w:p w14:paraId="27B4E5C4">
      <w:pPr>
        <w:pStyle w:val="14"/>
      </w:pPr>
      <w:r>
        <w:rPr>
          <w:rFonts w:ascii="微软雅黑" w:hAnsi="微软雅黑" w:eastAsia="微软雅黑"/>
        </w:rPr>
        <w:t>{m,n} 区间量词会造成状态膨胀。处理方式是展开 m 个必选副本和 n-m 个可选副本，并设置最大重复次数上限。</w:t>
      </w:r>
    </w:p>
    <w:p w14:paraId="6C277413">
      <w:pPr>
        <w:pStyle w:val="14"/>
      </w:pPr>
      <w:r>
        <w:rPr>
          <w:rFonts w:ascii="微软雅黑" w:hAnsi="微软雅黑" w:eastAsia="微软雅黑"/>
        </w:rPr>
        <w:t>DFA 路径不天然保存完整捕获组信息。最终采用 DFA 定位整体匹配区间，再由带标签 NFA 回填捕获组。</w:t>
      </w:r>
    </w:p>
    <w:p w14:paraId="789BA824">
      <w:pPr>
        <w:pStyle w:val="14"/>
      </w:pPr>
      <w:r>
        <w:rPr>
          <w:rFonts w:ascii="微软雅黑" w:hAnsi="微软雅黑" w:eastAsia="微软雅黑"/>
        </w:rPr>
        <w:t>Windows 原生环境缺少 CMake/GCC 和 POSIX regex.h。为此补充了 MSVC 构建脚本，POSIX 对照保留到 WSL/Linux 环境执行。</w:t>
      </w:r>
    </w:p>
    <w:p w14:paraId="4B7C4B12">
      <w:pPr>
        <w:pStyle w:val="14"/>
      </w:pPr>
      <w:r>
        <w:rPr>
          <w:rFonts w:ascii="微软雅黑" w:hAnsi="微软雅黑" w:eastAsia="微软雅黑"/>
        </w:rPr>
        <w:t>本机未安装 Graphviz 时无法直接生成 PNG。当前先保证 DOT 文本导出正确，安装 Graphviz 后即可渲染图片。</w:t>
      </w:r>
    </w:p>
    <w:p w14:paraId="46294BD3">
      <w:pPr>
        <w:pStyle w:val="3"/>
      </w:pPr>
      <w:r>
        <w:t>5. 现场演示流程</w:t>
      </w:r>
    </w:p>
    <w:p w14:paraId="3237E222">
      <w:r>
        <w:t>完成口头汇报，再切换到 PowerShell，直接运行一键演示脚本：</w:t>
      </w:r>
    </w:p>
    <w:p w14:paraId="63CB960A">
      <w:r>
        <w:rPr>
          <w:b/>
        </w:rPr>
        <w:t>cd D:\likuan\likuan</w:t>
      </w:r>
    </w:p>
    <w:p w14:paraId="57B3E87F">
      <w:r>
        <w:rPr>
          <w:b/>
        </w:rPr>
        <w:t>powershell -ExecutionPolicy Bypass -File .\scripts\demo.ps1</w:t>
      </w:r>
    </w:p>
    <w:p w14:paraId="5EAB9257">
      <w:pPr>
        <w:pStyle w:val="16"/>
      </w:pPr>
      <w:r>
        <w:rPr>
          <w:rFonts w:ascii="微软雅黑" w:hAnsi="微软雅黑" w:eastAsia="微软雅黑"/>
        </w:rPr>
        <w:t>脚本会依次展示 DFA 匹配与捕获组、token、AST、NFA、MinDFA、DOT 导出和 benchmark。</w:t>
      </w:r>
    </w:p>
    <w:p w14:paraId="450327D3">
      <w:pPr>
        <w:pStyle w:val="16"/>
      </w:pPr>
      <w:r>
        <w:rPr>
          <w:rFonts w:ascii="微软雅黑" w:hAnsi="微软雅黑" w:eastAsia="微软雅黑"/>
        </w:rPr>
        <w:t>演示产物统一输出到 out/demo，包括 performance.csv 和 .dot 文件。</w:t>
      </w:r>
    </w:p>
    <w:p w14:paraId="28836ACE">
      <w:pPr>
        <w:pStyle w:val="3"/>
      </w:pPr>
      <w:r>
        <w:t>6. 汇报结论</w:t>
      </w:r>
    </w:p>
    <w:p w14:paraId="22C63586">
      <w:r>
        <w:t>当前项目可以定位为：功能完成、测试通过、可现场演示。这不是只返回匹配结果的简单程序，而是一套包含编译、执行、可视化、性能分析和答辩材料的完整教学型正则表达式引擎。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CC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1142</Words>
  <Characters>1685</Characters>
  <Lines>0</Lines>
  <Paragraphs>0</Paragraphs>
  <TotalTime>1</TotalTime>
  <ScaleCrop>false</ScaleCrop>
  <LinksUpToDate>false</LinksUpToDate>
  <CharactersWithSpaces>1791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WPS_1598188307</cp:lastModifiedBy>
  <dcterms:modified xsi:type="dcterms:W3CDTF">2026-07-10T05:50:38Z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eyJoZGlkIjoiNzE2ODBlYTRkNmE4ZDQ3NjM1MDljOGE1YWUzN2MxMjEiLCJ1c2VySWQiOiIxMDY1NTk3NTgwIn0=</vt:lpwstr>
  </property>
  <property fmtid="{D5CDD505-2E9C-101B-9397-08002B2CF9AE}" pid="3" name="KSOProductBuildVer">
    <vt:lpwstr>2052-12.1.0.26895</vt:lpwstr>
  </property>
  <property fmtid="{D5CDD505-2E9C-101B-9397-08002B2CF9AE}" pid="4" name="ICV">
    <vt:lpwstr>2415E7222C264B128A72B4EFACF82667_12</vt:lpwstr>
  </property>
</Properties>
</file>